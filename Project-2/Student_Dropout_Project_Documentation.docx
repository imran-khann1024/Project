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04BE7">
      <w:pPr>
        <w:pStyle w:val="2"/>
        <w:jc w:val="center"/>
        <w:rPr>
          <w:i w:val="0"/>
          <w:iCs w:val="0"/>
          <w:u w:val="single"/>
        </w:rPr>
      </w:pPr>
      <w:r>
        <w:rPr>
          <w:i w:val="0"/>
          <w:iCs w:val="0"/>
          <w:u w:val="single"/>
        </w:rPr>
        <w:t>Student Academic Performance &amp; Dropout Prediction using Random Forest</w:t>
      </w:r>
    </w:p>
    <w:p w14:paraId="6094528C">
      <w:pPr>
        <w:pStyle w:val="3"/>
      </w:pPr>
      <w:r>
        <w:t>1. Original Dataset Columns</w:t>
      </w:r>
    </w:p>
    <w:p w14:paraId="165E65D8">
      <w:pPr>
        <w:pStyle w:val="23"/>
      </w:pPr>
      <w:r>
        <w:t>Student_ID</w:t>
      </w:r>
    </w:p>
    <w:p w14:paraId="23BE3192">
      <w:pPr>
        <w:pStyle w:val="23"/>
      </w:pPr>
      <w:r>
        <w:t>Age</w:t>
      </w:r>
    </w:p>
    <w:p w14:paraId="458B7F41">
      <w:pPr>
        <w:pStyle w:val="23"/>
      </w:pPr>
      <w:r>
        <w:t>Gender</w:t>
      </w:r>
      <w:bookmarkStart w:id="0" w:name="_GoBack"/>
      <w:bookmarkEnd w:id="0"/>
    </w:p>
    <w:p w14:paraId="78CEE95A">
      <w:pPr>
        <w:pStyle w:val="23"/>
      </w:pPr>
      <w:r>
        <w:t>Department</w:t>
      </w:r>
    </w:p>
    <w:p w14:paraId="1F57C2A1">
      <w:pPr>
        <w:pStyle w:val="23"/>
      </w:pPr>
      <w:r>
        <w:t>Attendance</w:t>
      </w:r>
    </w:p>
    <w:p w14:paraId="31122FBD">
      <w:pPr>
        <w:pStyle w:val="23"/>
      </w:pPr>
      <w:r>
        <w:t>Study_Hours</w:t>
      </w:r>
    </w:p>
    <w:p w14:paraId="4A88A3BD">
      <w:pPr>
        <w:pStyle w:val="23"/>
      </w:pPr>
      <w:r>
        <w:t>Previous_GPA</w:t>
      </w:r>
    </w:p>
    <w:p w14:paraId="1A847737">
      <w:pPr>
        <w:pStyle w:val="23"/>
      </w:pPr>
      <w:r>
        <w:t>CGPA</w:t>
      </w:r>
    </w:p>
    <w:p w14:paraId="48EC78E1">
      <w:pPr>
        <w:pStyle w:val="23"/>
      </w:pPr>
      <w:r>
        <w:t>Backlogs</w:t>
      </w:r>
    </w:p>
    <w:p w14:paraId="5F8E7F0F">
      <w:pPr>
        <w:pStyle w:val="23"/>
      </w:pPr>
      <w:r>
        <w:t>Family_Income</w:t>
      </w:r>
    </w:p>
    <w:p w14:paraId="475D54B4">
      <w:pPr>
        <w:pStyle w:val="23"/>
      </w:pPr>
      <w:r>
        <w:t>Scholarship</w:t>
      </w:r>
    </w:p>
    <w:p w14:paraId="61100825">
      <w:pPr>
        <w:pStyle w:val="23"/>
      </w:pPr>
      <w:r>
        <w:t>Hostel</w:t>
      </w:r>
    </w:p>
    <w:p w14:paraId="32A82D77">
      <w:pPr>
        <w:pStyle w:val="23"/>
      </w:pPr>
      <w:r>
        <w:t>Internet_Access</w:t>
      </w:r>
    </w:p>
    <w:p w14:paraId="7355DF8D">
      <w:pPr>
        <w:pStyle w:val="23"/>
      </w:pPr>
      <w:r>
        <w:t>Sleep_Hours</w:t>
      </w:r>
    </w:p>
    <w:p w14:paraId="1EFF3288">
      <w:pPr>
        <w:pStyle w:val="23"/>
      </w:pPr>
      <w:r>
        <w:t>Placement_Training</w:t>
      </w:r>
    </w:p>
    <w:p w14:paraId="7FD18206">
      <w:pPr>
        <w:pStyle w:val="23"/>
      </w:pPr>
      <w:r>
        <w:t>Extracurricular</w:t>
      </w:r>
    </w:p>
    <w:p w14:paraId="591717BD">
      <w:pPr>
        <w:pStyle w:val="23"/>
      </w:pPr>
      <w:r>
        <w:t>Distance_From_College</w:t>
      </w:r>
    </w:p>
    <w:p w14:paraId="74AFAF03">
      <w:pPr>
        <w:pStyle w:val="23"/>
      </w:pPr>
      <w:r>
        <w:t>Stress_Level</w:t>
      </w:r>
    </w:p>
    <w:p w14:paraId="0B4C533D">
      <w:pPr>
        <w:pStyle w:val="23"/>
      </w:pPr>
      <w:r>
        <w:t>Dropout_Risk_Score</w:t>
      </w:r>
    </w:p>
    <w:p w14:paraId="25959876">
      <w:pPr>
        <w:pStyle w:val="23"/>
      </w:pPr>
      <w:r>
        <w:t>Target_Dropout</w:t>
      </w:r>
    </w:p>
    <w:p w14:paraId="32F82B45">
      <w:pPr>
        <w:pStyle w:val="3"/>
      </w:pPr>
      <w:r>
        <w:t>2. Columns Removed</w:t>
      </w:r>
    </w:p>
    <w:p w14:paraId="38EFDAB9">
      <w:pPr>
        <w:pStyle w:val="23"/>
      </w:pPr>
      <w:r>
        <w:t xml:space="preserve">1. </w:t>
      </w:r>
      <w:r>
        <w:rPr>
          <w:rFonts w:hint="default"/>
          <w:lang w:val="en-US"/>
        </w:rPr>
        <w:t>Internal</w:t>
      </w:r>
      <w:r>
        <w:t>_</w:t>
      </w:r>
      <w:r>
        <w:rPr>
          <w:rFonts w:hint="default"/>
          <w:lang w:val="en-US"/>
        </w:rPr>
        <w:t>Marks, Assignment_Scores, Mid_Exam_Marks, Final_Exam_Marks</w:t>
      </w:r>
      <w:r>
        <w:br w:type="textWrapping"/>
      </w:r>
      <w:r>
        <w:t>Reason: I</w:t>
      </w:r>
      <w:r>
        <w:rPr>
          <w:rFonts w:hint="default"/>
          <w:lang w:val="en-US"/>
        </w:rPr>
        <w:t xml:space="preserve"> created a new feature called Total_Marks, which combines all four exam marks into a single feature. Since the original four columns contain the same information, I removed them to avoid the redundancy and simplify the model.</w:t>
      </w:r>
    </w:p>
    <w:p w14:paraId="7B63EF3E">
      <w:pPr>
        <w:pStyle w:val="23"/>
      </w:pPr>
      <w:r>
        <w:t>2. Dropout_Risk_Score</w:t>
      </w:r>
      <w:r>
        <w:br w:type="textWrapping"/>
      </w:r>
      <w:r>
        <w:t>Reason: It may already contain information related to the target variable, causing data leakage and unrealistic accuracy.</w:t>
      </w:r>
    </w:p>
    <w:p w14:paraId="3ECB0590">
      <w:pPr>
        <w:pStyle w:val="3"/>
      </w:pPr>
      <w:r>
        <w:t>3. New Columns Added</w:t>
      </w:r>
    </w:p>
    <w:p w14:paraId="7DDF05C1">
      <w:pPr>
        <w:pStyle w:val="23"/>
      </w:pPr>
      <w:r>
        <w:t>Attendance_Level - Groups attendance into Excellent, Good, Average and Poor.</w:t>
      </w:r>
    </w:p>
    <w:p w14:paraId="7CD00965">
      <w:pPr>
        <w:pStyle w:val="23"/>
      </w:pPr>
      <w:r>
        <w:t>Study_Level - Groups study hours into High, Medium and Low.</w:t>
      </w:r>
    </w:p>
    <w:p w14:paraId="64793951">
      <w:pPr>
        <w:pStyle w:val="23"/>
      </w:pPr>
      <w:r>
        <w:t>GPA_Level - Groups CGPA into performance levels.</w:t>
      </w:r>
    </w:p>
    <w:p w14:paraId="59687226">
      <w:pPr>
        <w:pStyle w:val="23"/>
      </w:pPr>
      <w:r>
        <w:t>Backlog_Status - Indicates whether the student has backlogs.</w:t>
      </w:r>
    </w:p>
    <w:p w14:paraId="34E2A199">
      <w:pPr>
        <w:pStyle w:val="23"/>
      </w:pPr>
      <w:r>
        <w:t>Total_Marks (if created) - Overall academic score.</w:t>
      </w:r>
    </w:p>
    <w:p w14:paraId="7F6D2AF9">
      <w:pPr>
        <w:pStyle w:val="3"/>
      </w:pPr>
      <w:r>
        <w:t>4. Target Variable</w:t>
      </w:r>
    </w:p>
    <w:p w14:paraId="494DC599">
      <w:r>
        <w:t>Target_Dropout</w:t>
      </w:r>
      <w:r>
        <w:br w:type="textWrapping"/>
      </w:r>
      <w:r>
        <w:t>0 = Not Likely to Drop Out</w:t>
      </w:r>
      <w:r>
        <w:br w:type="textWrapping"/>
      </w:r>
      <w:r>
        <w:t>1 = Likely to Drop Out</w:t>
      </w:r>
    </w:p>
    <w:p w14:paraId="0ECD2926">
      <w:pPr>
        <w:pStyle w:val="3"/>
      </w:pPr>
      <w:r>
        <w:t>5. Why Random Forest?</w:t>
      </w:r>
    </w:p>
    <w:p w14:paraId="71E01F64">
      <w:r>
        <w:t>Random Forest is an ensemble learning algorithm that combines multiple decision trees. It improves accuracy, reduces overfitting, works well on large datasets, and provides feature importance.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541FFA"/>
    <w:rsid w:val="447A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250</Words>
  <Characters>1582</Characters>
  <Lines>0</Lines>
  <Paragraphs>0</Paragraphs>
  <TotalTime>161</TotalTime>
  <ScaleCrop>false</ScaleCrop>
  <LinksUpToDate>false</LinksUpToDate>
  <CharactersWithSpaces>1777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IMRAN KHAN A</cp:lastModifiedBy>
  <dcterms:modified xsi:type="dcterms:W3CDTF">2026-07-03T08:31:56Z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eyJoZGlkIjoiYTUwNWNhNWI3YzFiZjliOGI2MWQ5MGU4ZWE3ZmJiYTAiLCJ1c2VySWQiOiI1Njc2NTMzMjQ5NDMifQ==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C57AFDAA859D4A6987DCB28326754B60_12</vt:lpwstr>
  </property>
</Properties>
</file>